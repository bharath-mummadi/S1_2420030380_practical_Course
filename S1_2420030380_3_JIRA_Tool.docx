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BAC3269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</w:p>
    <w:p w14:paraId="47F753F9">
      <w:pPr>
        <w:spacing w:after="20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Experiment-4: </w:t>
      </w:r>
      <w:r>
        <w:rPr>
          <w:rFonts w:hint="default" w:ascii="Times New Roman" w:hAnsi="Times New Roman" w:cs="Times New Roman"/>
          <w:b/>
          <w:sz w:val="24"/>
          <w:szCs w:val="24"/>
        </w:rPr>
        <w:t>Jira Tool</w:t>
      </w:r>
    </w:p>
    <w:p w14:paraId="598F415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M.Bharath</w:t>
      </w:r>
    </w:p>
    <w:p w14:paraId="39DC3E3C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2420030380</w:t>
      </w:r>
    </w:p>
    <w:p w14:paraId="050B9C12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</w:p>
    <w:p w14:paraId="3131D12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  <w:bookmarkStart w:id="0" w:name="_GoBack"/>
      <w:bookmarkEnd w:id="0"/>
    </w:p>
    <w:p w14:paraId="39A8074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Sign up / log in to Jira</w:t>
      </w:r>
    </w:p>
    <w:p w14:paraId="66B5DB89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sz w:val="24"/>
          <w:szCs w:val="24"/>
        </w:rPr>
        <w:instrText xml:space="preserve"> HYPERLINK "https://www.atlassian.com/software/jira" </w:instrTex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separate"/>
      </w:r>
      <w:r>
        <w:rPr>
          <w:rStyle w:val="20"/>
          <w:rFonts w:hint="default" w:ascii="Times New Roman" w:hAnsi="Times New Roman" w:cs="Times New Roman"/>
          <w:b w:val="0"/>
          <w:sz w:val="24"/>
          <w:szCs w:val="24"/>
        </w:rPr>
        <w:t>https://www.atlassian.com/software/jira</w: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43D80B8E">
      <w:pPr>
        <w:spacing w:after="200"/>
        <w:jc w:val="center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92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Jira project, name it Online Food Ordering System, and select a Scrum project template.</w:t>
      </w:r>
    </w:p>
    <w:p w14:paraId="1DE71CE8">
      <w:pPr>
        <w:spacing w:after="1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D704">
      <w:pPr>
        <w:spacing w:after="1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D74648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project so that the team can manage the product backlog, sprint backlog, and user stories.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11A3A25A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1D2D95F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Invite team members</w:t>
      </w:r>
    </w:p>
    <w:p w14:paraId="3203260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Project settings / People and add the required team members to the Jira project.</w:t>
      </w:r>
    </w:p>
    <w:p w14:paraId="77937D1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For example, add team members such as abc and xyz.</w:t>
      </w:r>
    </w:p>
    <w:p w14:paraId="0FF50F4F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Create Project Board → Board Name: Food Ordering App Sprint Board</w:t>
      </w:r>
    </w:p>
    <w:p w14:paraId="00B3CA8B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 Scrum board for the project and use it to manage the user stories through the development workflow.</w:t>
      </w:r>
    </w:p>
    <w:p w14:paraId="41A29994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Create Columns / Workflow</w:t>
      </w:r>
    </w:p>
    <w:p w14:paraId="10D24E84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Product Backlog</w:t>
      </w:r>
    </w:p>
    <w:p w14:paraId="1DF551CB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Sprint Backlog</w:t>
      </w:r>
    </w:p>
    <w:p w14:paraId="3ED8AC95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Do</w:t>
      </w:r>
    </w:p>
    <w:p w14:paraId="2E555E7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In Progress</w:t>
      </w:r>
    </w:p>
    <w:p w14:paraId="3FA4E436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Code Review</w:t>
      </w:r>
    </w:p>
    <w:p w14:paraId="5F3328BD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Testing</w:t>
      </w:r>
    </w:p>
    <w:p w14:paraId="5028A64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Done</w:t>
      </w:r>
    </w:p>
    <w:p w14:paraId="1C790249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all columns / workflow stages as follows.</w:t>
      </w:r>
    </w:p>
    <w:p w14:paraId="06A23E5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5 User Stories under the Product Backlog</w:t>
      </w:r>
    </w:p>
    <w:p w14:paraId="183C66B8">
      <w:pPr>
        <w:spacing w:after="1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following five user stories as Jira issues and assign story points.</w:t>
      </w:r>
    </w:p>
    <w:p w14:paraId="4795E32A">
      <w:pPr>
        <w:spacing w:after="160"/>
        <w:jc w:val="center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ACF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1</w:t>
      </w:r>
    </w:p>
    <w:p w14:paraId="35854C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17725822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register an account,</w:t>
      </w:r>
    </w:p>
    <w:p w14:paraId="5B21E8D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food.</w:t>
      </w:r>
    </w:p>
    <w:p w14:paraId="70E9C5C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3415A9B1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1A1A3C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2</w:t>
      </w:r>
    </w:p>
    <w:p w14:paraId="1419419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5E158D1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login securely,</w:t>
      </w:r>
    </w:p>
    <w:p w14:paraId="5CBF2FE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access my account.</w:t>
      </w:r>
    </w:p>
    <w:p w14:paraId="0896E6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2</w:t>
      </w:r>
    </w:p>
    <w:p w14:paraId="3F577086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19A98F6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3</w:t>
      </w:r>
    </w:p>
    <w:p w14:paraId="4B4C88B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348D5BB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search restaurants,</w:t>
      </w:r>
    </w:p>
    <w:p w14:paraId="60CBF5A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 quickly.</w:t>
      </w:r>
    </w:p>
    <w:p w14:paraId="27856D7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4A44DA70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63F3F3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4</w:t>
      </w:r>
    </w:p>
    <w:p w14:paraId="44F7E6A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4DE77B6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add food to cart,</w:t>
      </w:r>
    </w:p>
    <w:p w14:paraId="0D47BD6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place my order.</w:t>
      </w:r>
    </w:p>
    <w:p w14:paraId="214C8C4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6AC4CFE2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1725ED4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5</w:t>
      </w:r>
    </w:p>
    <w:p w14:paraId="6D7760A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704EBB63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pay online,</w:t>
      </w:r>
    </w:p>
    <w:p w14:paraId="2311CA21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complete my purchase.</w:t>
      </w:r>
    </w:p>
    <w:p w14:paraId="4C065B55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1023098C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CE3EB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Assign Story Points</w:t>
      </w:r>
    </w:p>
    <w:p w14:paraId="6AB6501F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The story points assigned to the five user stories are 3, 2, 5, 5, and 3 respectively. These values are entered in the Story Points field of each Jira issue.</w:t>
      </w:r>
    </w:p>
    <w:p w14:paraId="4D52636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Move User Stories through the Board</w:t>
      </w:r>
    </w:p>
    <w:p w14:paraId="5196C5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Move the user stories from Product Backlog to Sprint Backlog and then through To Do, In Progress, Code Review, Testing, and finally Done as the work progresses.</w:t>
      </w:r>
    </w:p>
    <w:p w14:paraId="1FC56A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27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and Story Points Summary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3A0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05B5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3312" w:type="dxa"/>
          </w:tcPr>
          <w:p w14:paraId="50D898C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CAF3F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14:paraId="48D8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4BF83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7BA0D4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6C6A2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7780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03D15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5E68F7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D9E93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2527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B53DD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352B71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F27623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3FCB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C130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C26B5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864DF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CD2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282F8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8F91B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Pay online</w:t>
            </w:r>
          </w:p>
        </w:tc>
        <w:tc>
          <w:tcPr>
            <w:tcW w:w="3312" w:type="dxa"/>
          </w:tcPr>
          <w:p w14:paraId="0AF5C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133310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1772</Characters>
  <Lines>0</Lines>
  <Paragraphs>0</Paragraphs>
  <TotalTime>3</TotalTime>
  <ScaleCrop>false</ScaleCrop>
  <LinksUpToDate>false</LinksUpToDate>
  <CharactersWithSpaces>2093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M.Bharath</cp:lastModifiedBy>
  <dcterms:modified xsi:type="dcterms:W3CDTF">2026-08-24T04:15:53Z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